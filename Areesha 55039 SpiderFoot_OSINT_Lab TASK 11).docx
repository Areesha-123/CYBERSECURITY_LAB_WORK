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E3B32">
      <w:pPr>
        <w:pStyle w:val="2"/>
        <w:jc w:val="center"/>
        <w:rPr>
          <w:rFonts w:hint="default"/>
          <w:b/>
          <w:bCs/>
          <w:color w:val="auto"/>
          <w:sz w:val="36"/>
          <w:szCs w:val="36"/>
          <w:u w:val="single"/>
          <w:lang w:val="en-US"/>
        </w:rPr>
      </w:pPr>
      <w:r>
        <w:rPr>
          <w:rFonts w:hint="default"/>
          <w:b/>
          <w:bCs/>
          <w:color w:val="auto"/>
          <w:sz w:val="36"/>
          <w:szCs w:val="36"/>
          <w:u w:val="single"/>
          <w:lang w:val="en-US"/>
        </w:rPr>
        <w:t>AREESHA RAHEEL</w:t>
      </w:r>
    </w:p>
    <w:p w14:paraId="5B4365D1">
      <w:pPr>
        <w:jc w:val="center"/>
        <w:rPr>
          <w:rFonts w:hint="default"/>
          <w:b/>
          <w:bCs/>
          <w:color w:val="auto"/>
          <w:sz w:val="36"/>
          <w:szCs w:val="36"/>
          <w:u w:val="single"/>
          <w:lang w:val="en-US"/>
        </w:rPr>
      </w:pPr>
      <w:r>
        <w:rPr>
          <w:rFonts w:hint="default"/>
          <w:b/>
          <w:bCs/>
          <w:color w:val="auto"/>
          <w:sz w:val="36"/>
          <w:szCs w:val="36"/>
          <w:u w:val="single"/>
          <w:lang w:val="en-US"/>
        </w:rPr>
        <w:t>55039</w:t>
      </w:r>
    </w:p>
    <w:p w14:paraId="156E6F72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color w:val="auto"/>
          <w:sz w:val="36"/>
          <w:szCs w:val="36"/>
          <w:u w:val="single"/>
          <w:lang w:val="en-US"/>
        </w:rPr>
        <w:t>BSIT_5</w:t>
      </w:r>
    </w:p>
    <w:p w14:paraId="46768F6A">
      <w:pPr>
        <w:rPr>
          <w:rFonts w:hint="default"/>
          <w:sz w:val="36"/>
          <w:szCs w:val="36"/>
          <w:u w:val="single"/>
          <w:lang w:val="en-US"/>
        </w:rPr>
      </w:pPr>
    </w:p>
    <w:p w14:paraId="53EEB19A">
      <w:pPr>
        <w:pStyle w:val="2"/>
        <w:rPr>
          <w:color w:val="auto"/>
          <w:sz w:val="36"/>
          <w:szCs w:val="36"/>
          <w:u w:val="single"/>
        </w:rPr>
      </w:pPr>
      <w:r>
        <w:rPr>
          <w:rFonts w:hint="default"/>
          <w:color w:val="auto"/>
          <w:sz w:val="36"/>
          <w:szCs w:val="36"/>
          <w:u w:val="single"/>
          <w:lang w:val="en-US"/>
        </w:rPr>
        <w:t>LAB TASK 11:</w:t>
      </w:r>
      <w:r>
        <w:rPr>
          <w:color w:val="auto"/>
          <w:sz w:val="36"/>
          <w:szCs w:val="36"/>
          <w:u w:val="single"/>
        </w:rPr>
        <w:t xml:space="preserve">SpiderFoot OSINT Automation Tool </w:t>
      </w:r>
    </w:p>
    <w:p w14:paraId="479FA0AA">
      <w:pPr>
        <w:pStyle w:val="3"/>
        <w:rPr>
          <w:color w:val="auto"/>
        </w:rPr>
      </w:pPr>
      <w:r>
        <w:rPr>
          <w:color w:val="auto"/>
        </w:rPr>
        <w:t>Practical Lab – OWASP Juice Shop</w:t>
      </w:r>
    </w:p>
    <w:p w14:paraId="32D55D36">
      <w:pPr>
        <w:rPr>
          <w:color w:val="auto"/>
        </w:rPr>
      </w:pPr>
      <w:r>
        <w:rPr>
          <w:color w:val="auto"/>
        </w:rPr>
        <w:t>Target: juice-shop.herokuapp.com</w:t>
      </w:r>
      <w:r>
        <w:rPr>
          <w:color w:val="auto"/>
        </w:rPr>
        <w:br w:type="textWrapping"/>
      </w:r>
      <w:r>
        <w:rPr>
          <w:color w:val="auto"/>
        </w:rPr>
        <w:t>Scan Type: Passive</w:t>
      </w:r>
      <w:r>
        <w:rPr>
          <w:color w:val="auto"/>
        </w:rPr>
        <w:br w:type="textWrapping"/>
      </w:r>
      <w:r>
        <w:rPr>
          <w:color w:val="auto"/>
        </w:rPr>
        <w:t>Modules: Default</w:t>
      </w:r>
      <w:r>
        <w:rPr>
          <w:color w:val="auto"/>
        </w:rPr>
        <w:br w:type="textWrapping"/>
      </w:r>
      <w:r>
        <w:rPr>
          <w:color w:val="auto"/>
        </w:rPr>
        <w:t>Expected Data: IPs, DNS, SSL, hosting info.</w:t>
      </w:r>
    </w:p>
    <w:p w14:paraId="0C6E734A">
      <w:pPr>
        <w:pStyle w:val="3"/>
        <w:rPr>
          <w:rFonts w:hint="default"/>
          <w:color w:val="auto"/>
          <w:u w:val="single"/>
          <w:lang w:val="en-US"/>
        </w:rPr>
      </w:pPr>
      <w:r>
        <w:rPr>
          <w:color w:val="auto"/>
          <w:u w:val="single"/>
        </w:rPr>
        <w:t>Commands</w:t>
      </w:r>
      <w:r>
        <w:rPr>
          <w:rFonts w:hint="default"/>
          <w:color w:val="auto"/>
          <w:u w:val="single"/>
          <w:lang w:val="en-US"/>
        </w:rPr>
        <w:t xml:space="preserve"> </w:t>
      </w:r>
    </w:p>
    <w:p w14:paraId="1ED666A8">
      <w:pPr>
        <w:rPr>
          <w:color w:val="auto"/>
        </w:rPr>
      </w:pPr>
      <w:r>
        <w:rPr>
          <w:color w:val="auto"/>
        </w:rPr>
        <w:t>spiderfoot -h</w:t>
      </w:r>
      <w:r>
        <w:rPr>
          <w:color w:val="auto"/>
        </w:rPr>
        <w:br w:type="textWrapping"/>
      </w:r>
      <w:r>
        <w:rPr>
          <w:color w:val="auto"/>
        </w:rPr>
        <w:t>spiderfoot -s juice-shop.herokuapp.com</w:t>
      </w:r>
      <w:r>
        <w:rPr>
          <w:color w:val="auto"/>
        </w:rPr>
        <w:br w:type="textWrapping"/>
      </w:r>
      <w:r>
        <w:rPr>
          <w:color w:val="auto"/>
        </w:rPr>
        <w:t>spiderfoot -M</w:t>
      </w:r>
      <w:r>
        <w:rPr>
          <w:color w:val="auto"/>
        </w:rPr>
        <w:br w:type="textWrapping"/>
      </w:r>
      <w:r>
        <w:rPr>
          <w:color w:val="auto"/>
        </w:rPr>
        <w:t>spiderfoot -s target -m sfp_dns,sfp_whois</w:t>
      </w:r>
    </w:p>
    <w:p w14:paraId="26FD076D">
      <w:pPr>
        <w:pStyle w:val="3"/>
        <w:rPr>
          <w:color w:val="auto"/>
        </w:rPr>
      </w:pPr>
      <w:r>
        <w:rPr>
          <w:color w:val="auto"/>
        </w:rPr>
        <w:t>Ethical Considerations</w:t>
      </w:r>
    </w:p>
    <w:p w14:paraId="00BDCE52">
      <w:pPr>
        <w:rPr>
          <w:color w:val="auto"/>
        </w:rPr>
      </w:pPr>
      <w:r>
        <w:rPr>
          <w:color w:val="auto"/>
        </w:rPr>
        <w:t>Use SpiderFoot only on authorized targets. OSINT misuse may be illegal.</w:t>
      </w:r>
    </w:p>
    <w:p w14:paraId="2CBF03B1">
      <w:pPr>
        <w:pStyle w:val="3"/>
        <w:rPr>
          <w:color w:val="auto"/>
        </w:rPr>
      </w:pPr>
      <w:r>
        <w:rPr>
          <w:color w:val="auto"/>
        </w:rPr>
        <w:t>Conclusion</w:t>
      </w:r>
    </w:p>
    <w:p w14:paraId="170918E4">
      <w:pPr>
        <w:rPr>
          <w:color w:val="auto"/>
        </w:rPr>
      </w:pPr>
      <w:r>
        <w:rPr>
          <w:color w:val="auto"/>
        </w:rPr>
        <w:t>SpiderFoot is a beginner-friendly OSINT automation tool and a foundation skill for penetration testing and cybersecurity careers.</w:t>
      </w:r>
    </w:p>
    <w:p w14:paraId="3324EAFE">
      <w:pPr>
        <w:rPr>
          <w:color w:val="auto"/>
        </w:rPr>
      </w:pPr>
    </w:p>
    <w:p w14:paraId="00DE6C8A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30689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E74E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209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C12E">
      <w:pPr>
        <w:rPr>
          <w:color w:val="auto"/>
        </w:rPr>
      </w:pPr>
    </w:p>
    <w:p w14:paraId="40D2D9E2">
      <w:pPr>
        <w:rPr>
          <w:color w:val="auto"/>
        </w:rPr>
      </w:pPr>
    </w:p>
    <w:p w14:paraId="0005B9D1">
      <w:pPr>
        <w:rPr>
          <w:color w:val="auto"/>
        </w:rPr>
      </w:pPr>
    </w:p>
    <w:p w14:paraId="6C9BA580">
      <w:pPr>
        <w:rPr>
          <w:color w:val="auto"/>
        </w:rPr>
      </w:pPr>
    </w:p>
    <w:p w14:paraId="02BEFF6A">
      <w:pPr>
        <w:rPr>
          <w:color w:val="auto"/>
        </w:rPr>
      </w:pPr>
    </w:p>
    <w:p w14:paraId="223D563C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2706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rcRect t="113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5D3C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1906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0A90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478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B75D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22028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2189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19024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41B1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21247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9104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21894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7264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21945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2C06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20669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rcRect l="-174" t="-1744" r="174" b="71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9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4DA9A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1390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rcRect b="118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B588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4591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E5A6">
      <w:pPr>
        <w:rPr>
          <w:color w:val="auto"/>
        </w:rPr>
      </w:pPr>
      <w:r>
        <w:rPr>
          <w:color w:val="auto"/>
        </w:rPr>
        <w:drawing>
          <wp:inline distT="0" distB="0" distL="0" distR="0">
            <wp:extent cx="5486400" cy="21799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9DCA">
      <w:pPr>
        <w:rPr>
          <w:color w:val="auto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B51"/>
    <w:rsid w:val="0015074B"/>
    <w:rsid w:val="0029639D"/>
    <w:rsid w:val="00326F90"/>
    <w:rsid w:val="004027A0"/>
    <w:rsid w:val="004169B1"/>
    <w:rsid w:val="00981FA1"/>
    <w:rsid w:val="00AA1D8D"/>
    <w:rsid w:val="00B47730"/>
    <w:rsid w:val="00CB0664"/>
    <w:rsid w:val="00DE4B0B"/>
    <w:rsid w:val="00E55131"/>
    <w:rsid w:val="00F27ED9"/>
    <w:rsid w:val="00FC693F"/>
    <w:rsid w:val="1B6F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E3850B-A77D-4D90-BA73-B3E324B3C5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212</Words>
  <Characters>1213</Characters>
  <Lines>10</Lines>
  <Paragraphs>2</Paragraphs>
  <TotalTime>5</TotalTime>
  <ScaleCrop>false</ScaleCrop>
  <LinksUpToDate>false</LinksUpToDate>
  <CharactersWithSpaces>1423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Raheel Ch</cp:lastModifiedBy>
  <dcterms:modified xsi:type="dcterms:W3CDTF">2026-01-18T12:32:31Z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DDE7B79ADB0F4DA096332254AA57D7F8_13</vt:lpwstr>
  </property>
</Properties>
</file>